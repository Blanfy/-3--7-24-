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widowControl w:val="0"/>
        <w:tabs>
          <w:tab w:val="left" w:pos="4414"/>
        </w:tabs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0" w:name="_heading=h.qz91oa4esu88" w:colFirst="0" w:colLast="0"/>
      <w:bookmarkEnd w:id="0"/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-355600</wp:posOffset>
            </wp:positionH>
            <wp:positionV relativeFrom="paragraph">
              <wp:posOffset>635</wp:posOffset>
            </wp:positionV>
            <wp:extent cx="6835775" cy="1267460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2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00000003">
      <w:pPr>
        <w:widowControl w:val="0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bookmarkStart w:id="1" w:name="_heading=h.2l01iieamqi" w:colFirst="0" w:colLast="0"/>
      <w:bookmarkEnd w:id="1"/>
    </w:p>
    <w:p w14:paraId="00000004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5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6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14:paraId="00000007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14:paraId="00000008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rtl w:val="0"/>
        </w:rPr>
        <w:t>Практическое занятие №9.</w:t>
      </w:r>
    </w:p>
    <w:p w14:paraId="00000009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rtl w:val="0"/>
        </w:rPr>
        <w:t>Интеграция модулей. Сборка приложения из</w:t>
      </w:r>
    </w:p>
    <w:p w14:paraId="0000000A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rtl w:val="0"/>
        </w:rPr>
        <w:t>отдельных компонентов</w:t>
      </w:r>
    </w:p>
    <w:p w14:paraId="0000000B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C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D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Специальность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rtl w:val="0"/>
        </w:rPr>
        <w:t>09.02.07 Информационные системы и Программирование</w:t>
      </w:r>
    </w:p>
    <w:p w14:paraId="0000000E">
      <w:pPr>
        <w:widowControl w:val="0"/>
        <w:spacing w:line="240" w:lineRule="auto"/>
        <w:ind w:left="2880" w:firstLine="7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(код, наименование)</w:t>
      </w:r>
    </w:p>
    <w:p w14:paraId="0000000F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0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Вид практики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>Учебная практика УП.02</w:t>
      </w:r>
    </w:p>
    <w:p w14:paraId="00000011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2" w:name="_heading=h.61i5v4fuwkmy" w:colFirst="0" w:colLast="0"/>
      <w:bookmarkEnd w:id="2"/>
    </w:p>
    <w:p w14:paraId="00000012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32"/>
          <w:szCs w:val="32"/>
          <w:u w:val="single"/>
        </w:rPr>
      </w:pPr>
      <w:bookmarkStart w:id="3" w:name="_heading=h.qyp0npa1pdrk" w:colFirst="0" w:colLast="0"/>
      <w:bookmarkEnd w:id="3"/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Сроки прохождения практики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>29.09.26 - 12.10.26</w:t>
      </w:r>
    </w:p>
    <w:p w14:paraId="00000013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Место прохождения практики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>колледж ИТ.МОСКВА</w:t>
      </w:r>
    </w:p>
    <w:p w14:paraId="00000014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i/>
          <w:iCs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  <w:rtl w:val="0"/>
        </w:rPr>
        <w:t xml:space="preserve">                                                                                       (название предприятия)</w:t>
      </w:r>
    </w:p>
    <w:p w14:paraId="00000015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0000016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Выполнил студент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третьего курса группы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3-ИП-7-24</w:t>
      </w:r>
    </w:p>
    <w:p w14:paraId="00000017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D1C7CC7">
      <w:pPr>
        <w:widowControl w:val="0"/>
        <w:spacing w:line="240" w:lineRule="auto"/>
        <w:jc w:val="center"/>
        <w:rPr>
          <w:rFonts w:hint="default" w:ascii="Times New Roman" w:hAnsi="Times New Roman" w:eastAsia="Times New Roman" w:cs="Times New Roman"/>
          <w:i/>
          <w:iCs/>
          <w:sz w:val="20"/>
          <w:szCs w:val="20"/>
          <w:rtl w:val="0"/>
          <w:lang w:val="ru-RU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  <w:rtl w:val="0"/>
          <w:lang w:val="ru-RU"/>
        </w:rPr>
        <w:t>Царан</w:t>
      </w:r>
      <w:r>
        <w:rPr>
          <w:rFonts w:hint="default" w:ascii="Times New Roman" w:hAnsi="Times New Roman" w:eastAsia="Times New Roman" w:cs="Times New Roman"/>
          <w:i/>
          <w:iCs/>
          <w:sz w:val="20"/>
          <w:szCs w:val="20"/>
          <w:rtl w:val="0"/>
          <w:lang w:val="ru-RU"/>
        </w:rPr>
        <w:t xml:space="preserve"> Октавиан</w:t>
      </w:r>
    </w:p>
    <w:p w14:paraId="00000019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i/>
          <w:iCs/>
          <w:sz w:val="20"/>
          <w:szCs w:val="20"/>
        </w:rPr>
      </w:pPr>
      <w:bookmarkStart w:id="34" w:name="_GoBack"/>
      <w:bookmarkEnd w:id="34"/>
      <w:r>
        <w:rPr>
          <w:rFonts w:ascii="Times New Roman" w:hAnsi="Times New Roman" w:eastAsia="Times New Roman" w:cs="Times New Roman"/>
          <w:i/>
          <w:iCs/>
          <w:sz w:val="20"/>
          <w:szCs w:val="20"/>
          <w:rtl w:val="0"/>
        </w:rPr>
        <w:t>(Ф.И.О. студента)</w:t>
      </w:r>
    </w:p>
    <w:p w14:paraId="0000001A">
      <w:pPr>
        <w:widowControl w:val="0"/>
        <w:tabs>
          <w:tab w:val="left" w:pos="3855"/>
        </w:tabs>
        <w:spacing w:line="48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B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C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D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E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F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0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1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2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3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4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5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6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7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8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Москва, 2026</w:t>
      </w:r>
      <w:r>
        <w:br w:type="page"/>
      </w:r>
    </w:p>
    <w:p w14:paraId="00000029">
      <w:pPr>
        <w:pStyle w:val="3"/>
        <w:keepNext w:val="0"/>
        <w:keepLines w:val="0"/>
        <w:widowControl w:val="0"/>
        <w:spacing w:after="80" w:line="240" w:lineRule="auto"/>
        <w:rPr>
          <w:rFonts w:ascii="Times New Roman" w:hAnsi="Times New Roman" w:eastAsia="Times New Roman" w:cs="Times New Roman"/>
          <w:b/>
          <w:bCs/>
        </w:rPr>
      </w:pPr>
      <w:bookmarkStart w:id="4" w:name="_heading=h.cdv4aa2ov2qo" w:colFirst="0" w:colLast="0"/>
      <w:bookmarkEnd w:id="4"/>
      <w:r>
        <w:rPr>
          <w:rFonts w:ascii="Times New Roman" w:hAnsi="Times New Roman" w:eastAsia="Times New Roman" w:cs="Times New Roman"/>
          <w:b/>
          <w:bCs/>
          <w:rtl w:val="0"/>
        </w:rPr>
        <w:t>1. Цель занятия</w:t>
      </w:r>
    </w:p>
    <w:p w14:paraId="0000002A">
      <w:pPr>
        <w:widowControl w:val="0"/>
        <w:spacing w:before="280" w:after="28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Научиться интегрировать отдельные модули в единое приложение, настраивать локальную сборку и проверять взаимодействие компонентов.</w:t>
      </w:r>
    </w:p>
    <w:p w14:paraId="0000002B">
      <w:pPr>
        <w:widowControl w:val="0"/>
        <w:spacing w:before="280" w:after="280"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Задачи:</w:t>
      </w:r>
    </w:p>
    <w:p w14:paraId="0000002C">
      <w:pPr>
        <w:widowControl w:val="0"/>
        <w:numPr>
          <w:ilvl w:val="0"/>
          <w:numId w:val="1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разделить монолитный файл на модули;</w:t>
      </w:r>
    </w:p>
    <w:p w14:paraId="0000002D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настроить импорты между модулями;</w:t>
      </w:r>
    </w:p>
    <w:p w14:paraId="0000002E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написать интеграционные тесты;</w:t>
      </w:r>
    </w:p>
    <w:p w14:paraId="0000002F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создать скрипт локальной сборки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build.py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;</w:t>
      </w:r>
    </w:p>
    <w:p w14:paraId="00000030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обработать ошибки интеграции;</w:t>
      </w:r>
    </w:p>
    <w:p w14:paraId="00000031">
      <w:pPr>
        <w:widowControl w:val="0"/>
        <w:numPr>
          <w:ilvl w:val="0"/>
          <w:numId w:val="1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оформить отчёт об интеграции.</w:t>
      </w:r>
    </w:p>
    <w:p w14:paraId="00000032">
      <w:pPr>
        <w:widowControl w:val="0"/>
        <w:spacing w:before="280" w:after="28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Инструменты: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VS Code, Python 3.10+, unittest, Git, скрипты сборки.</w:t>
      </w:r>
    </w:p>
    <w:p w14:paraId="00000033">
      <w:pPr>
        <w:pStyle w:val="3"/>
        <w:keepNext w:val="0"/>
        <w:keepLines w:val="0"/>
        <w:widowControl w:val="0"/>
        <w:spacing w:after="80" w:line="240" w:lineRule="auto"/>
        <w:rPr>
          <w:rFonts w:ascii="Times New Roman" w:hAnsi="Times New Roman" w:eastAsia="Times New Roman" w:cs="Times New Roman"/>
          <w:b/>
          <w:bCs/>
        </w:rPr>
      </w:pPr>
      <w:bookmarkStart w:id="5" w:name="_heading=h.ir2k5jehmeaw" w:colFirst="0" w:colLast="0"/>
      <w:bookmarkEnd w:id="5"/>
      <w:r>
        <w:rPr>
          <w:rFonts w:ascii="Times New Roman" w:hAnsi="Times New Roman" w:eastAsia="Times New Roman" w:cs="Times New Roman"/>
          <w:b/>
          <w:bCs/>
          <w:rtl w:val="0"/>
        </w:rPr>
        <w:t>2. Теоретическая часть</w:t>
      </w:r>
    </w:p>
    <w:p w14:paraId="00000034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</w:rPr>
      </w:pPr>
      <w:bookmarkStart w:id="6" w:name="_heading=h.b26ll5w0682v" w:colFirst="0" w:colLast="0"/>
      <w:bookmarkEnd w:id="6"/>
      <w:r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  <w:rtl w:val="0"/>
        </w:rPr>
        <w:t>2.1. Что такое интеграция модулей</w:t>
      </w:r>
    </w:p>
    <w:p w14:paraId="00000035">
      <w:pPr>
        <w:widowControl w:val="0"/>
        <w:spacing w:before="280" w:after="28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Интеграция — это процесс объединения отдельных модулей в единую работающую систему. Даже если каждый модуль протестирован отдельно, при их совместной работе могут возникнуть проблемы:</w:t>
      </w:r>
    </w:p>
    <w:p w14:paraId="00000036">
      <w:pPr>
        <w:widowControl w:val="0"/>
        <w:numPr>
          <w:ilvl w:val="0"/>
          <w:numId w:val="2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несовместимость форматов данных;</w:t>
      </w:r>
    </w:p>
    <w:p w14:paraId="00000037">
      <w:pPr>
        <w:widowControl w:val="0"/>
        <w:numPr>
          <w:ilvl w:val="0"/>
          <w:numId w:val="2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разные соглашения об именовании;</w:t>
      </w:r>
    </w:p>
    <w:p w14:paraId="00000038">
      <w:pPr>
        <w:widowControl w:val="0"/>
        <w:numPr>
          <w:ilvl w:val="0"/>
          <w:numId w:val="2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ошибки в точках стыковки.</w:t>
      </w:r>
    </w:p>
    <w:p w14:paraId="00000039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</w:rPr>
      </w:pPr>
      <w:bookmarkStart w:id="7" w:name="_heading=h.rq86kbo83cti" w:colFirst="0" w:colLast="0"/>
      <w:bookmarkEnd w:id="7"/>
      <w:r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  <w:rtl w:val="0"/>
        </w:rPr>
        <w:t>2.2. Виды интеграции</w:t>
      </w:r>
    </w:p>
    <w:tbl>
      <w:tblPr>
        <w:tblStyle w:val="13"/>
        <w:tblW w:w="9637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626"/>
        <w:gridCol w:w="7011"/>
      </w:tblGrid>
      <w:tr w14:paraId="7CBBC4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A">
            <w:pPr>
              <w:widowControl w:val="0"/>
              <w:spacing w:before="160" w:after="160"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Вид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B">
            <w:pPr>
              <w:widowControl w:val="0"/>
              <w:spacing w:before="160" w:after="160"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Описание</w:t>
            </w:r>
          </w:p>
        </w:tc>
      </w:tr>
      <w:tr w14:paraId="32DD16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C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Восходящая (bottom-up)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D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Сначала интегрируются модули нижнего уровня, затем — верхнего.</w:t>
            </w:r>
          </w:p>
        </w:tc>
      </w:tr>
      <w:tr w14:paraId="10C7F7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E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Нисходящая (top-down)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F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Сначала интегрируется верхний уровень, затем — нижний.</w:t>
            </w:r>
          </w:p>
        </w:tc>
      </w:tr>
      <w:tr w14:paraId="7835CE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0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Сэндвич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1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Комбинация обоих подходов.</w:t>
            </w:r>
          </w:p>
        </w:tc>
      </w:tr>
    </w:tbl>
    <w:p w14:paraId="00000042">
      <w:pPr>
        <w:widowControl w:val="0"/>
        <w:spacing w:before="280" w:after="28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Для проекта «СпортТовары» удобна восходящая интеграция: сначала функции каталога, затем корзина, затем заказы, затем аналитика.</w:t>
      </w:r>
    </w:p>
    <w:p w14:paraId="00000043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</w:rPr>
      </w:pPr>
      <w:bookmarkStart w:id="8" w:name="_heading=h.k2wt3kcg4u4n" w:colFirst="0" w:colLast="0"/>
      <w:bookmarkEnd w:id="8"/>
      <w:r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  <w:rtl w:val="0"/>
        </w:rPr>
        <w:t>2.3. Структура проекта</w:t>
      </w:r>
    </w:p>
    <w:p w14:paraId="00000044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2362200" cy="3286125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5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46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</w:rPr>
      </w:pPr>
      <w:bookmarkStart w:id="9" w:name="_heading=h.o2bx9m8g6gvc" w:colFirst="0" w:colLast="0"/>
      <w:bookmarkEnd w:id="9"/>
      <w:r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  <w:rtl w:val="0"/>
        </w:rPr>
        <w:t>2.4. Локальная сборка</w:t>
      </w:r>
    </w:p>
    <w:p w14:paraId="00000047">
      <w:pPr>
        <w:widowControl w:val="0"/>
        <w:spacing w:before="280" w:after="28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Скрипт сборки — это файл, который автоматически выполняет проверку и подготовку приложения к запуску:</w:t>
      </w:r>
    </w:p>
    <w:p w14:paraId="00000048">
      <w:pPr>
        <w:widowControl w:val="0"/>
        <w:numPr>
          <w:ilvl w:val="0"/>
          <w:numId w:val="3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Проверяет версию Python.</w:t>
      </w:r>
    </w:p>
    <w:p w14:paraId="00000049">
      <w:pPr>
        <w:widowControl w:val="0"/>
        <w:numPr>
          <w:ilvl w:val="0"/>
          <w:numId w:val="3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Устанавливает зависимости (если есть).</w:t>
      </w:r>
    </w:p>
    <w:p w14:paraId="0000004A">
      <w:pPr>
        <w:widowControl w:val="0"/>
        <w:numPr>
          <w:ilvl w:val="0"/>
          <w:numId w:val="3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Запускает тесты.</w:t>
      </w:r>
    </w:p>
    <w:p w14:paraId="0000004B">
      <w:pPr>
        <w:widowControl w:val="0"/>
        <w:numPr>
          <w:ilvl w:val="0"/>
          <w:numId w:val="3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Проверяет наличие файлов данных.</w:t>
      </w:r>
    </w:p>
    <w:p w14:paraId="0000004C">
      <w:pPr>
        <w:widowControl w:val="0"/>
        <w:numPr>
          <w:ilvl w:val="0"/>
          <w:numId w:val="3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Запускает приложение.</w:t>
      </w:r>
    </w:p>
    <w:p w14:paraId="0000004D">
      <w:pPr>
        <w:pStyle w:val="3"/>
        <w:keepNext w:val="0"/>
        <w:keepLines w:val="0"/>
        <w:widowControl w:val="0"/>
        <w:spacing w:after="80" w:line="240" w:lineRule="auto"/>
        <w:rPr>
          <w:rFonts w:ascii="Times New Roman" w:hAnsi="Times New Roman" w:eastAsia="Times New Roman" w:cs="Times New Roman"/>
          <w:b/>
          <w:bCs/>
        </w:rPr>
      </w:pPr>
      <w:bookmarkStart w:id="10" w:name="_heading=h.wwweny2p7g06" w:colFirst="0" w:colLast="0"/>
      <w:bookmarkEnd w:id="10"/>
      <w:r>
        <w:rPr>
          <w:rFonts w:ascii="Times New Roman" w:hAnsi="Times New Roman" w:eastAsia="Times New Roman" w:cs="Times New Roman"/>
          <w:b/>
          <w:bCs/>
          <w:rtl w:val="0"/>
        </w:rPr>
        <w:t>3. Практическая часть</w:t>
      </w:r>
    </w:p>
    <w:p w14:paraId="0000004E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</w:rPr>
      </w:pPr>
      <w:bookmarkStart w:id="11" w:name="_heading=h.hiaceolygxue" w:colFirst="0" w:colLast="0"/>
      <w:bookmarkEnd w:id="11"/>
      <w:r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  <w:rtl w:val="0"/>
        </w:rPr>
        <w:t>3.1. Задание 1. Разделение монолитного файла на модули</w:t>
      </w:r>
    </w:p>
    <w:p w14:paraId="0000004F">
      <w:pPr>
        <w:widowControl w:val="0"/>
        <w:spacing w:before="280" w:after="28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Создана папка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src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в корне проекта и файл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src/__init__.py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(пустой).</w:t>
      </w:r>
    </w:p>
    <w:p w14:paraId="00000050">
      <w:pPr>
        <w:pStyle w:val="5"/>
        <w:keepNext w:val="0"/>
        <w:keepLines w:val="0"/>
        <w:widowControl w:val="0"/>
        <w:spacing w:before="220" w:after="40" w:line="24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bookmarkStart w:id="12" w:name="_heading=h.h0fep4nzacgq" w:colFirst="0" w:colLast="0"/>
      <w:bookmarkEnd w:id="12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rtl w:val="0"/>
        </w:rPr>
        <w:t>src/catalog.py</w:t>
      </w:r>
    </w:p>
    <w:p w14:paraId="00000051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from src.storage import load_products</w:t>
      </w:r>
    </w:p>
    <w:p w14:paraId="00000052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053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054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def get_low_stock(products, threshold=3):</w:t>
      </w:r>
    </w:p>
    <w:p w14:paraId="00000055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"""Возвращает список товаров с низким остатком."""</w:t>
      </w:r>
    </w:p>
    <w:p w14:paraId="00000056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result = []</w:t>
      </w:r>
    </w:p>
    <w:p w14:paraId="00000057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for product in products:</w:t>
      </w:r>
    </w:p>
    <w:p w14:paraId="00000058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total = 0</w:t>
      </w:r>
    </w:p>
    <w:p w14:paraId="00000059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for size, qty in product.get('sizes', {}).items():</w:t>
      </w:r>
    </w:p>
    <w:p w14:paraId="0000005A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total += qty</w:t>
      </w:r>
    </w:p>
    <w:p w14:paraId="0000005B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if total &lt;= threshold:</w:t>
      </w:r>
    </w:p>
    <w:p w14:paraId="0000005C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result.append(product)</w:t>
      </w:r>
    </w:p>
    <w:p w14:paraId="0000005D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return result</w:t>
      </w:r>
    </w:p>
    <w:p w14:paraId="0000005E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05F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060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def search_advanced(products, query, category=None,</w:t>
      </w:r>
    </w:p>
    <w:p w14:paraId="00000061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        min_price=None, max_price=None):</w:t>
      </w:r>
    </w:p>
    <w:p w14:paraId="00000062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"""Расширенный поиск товаров."""</w:t>
      </w:r>
    </w:p>
    <w:p w14:paraId="00000063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result = []</w:t>
      </w:r>
    </w:p>
    <w:p w14:paraId="00000064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for product in products:</w:t>
      </w:r>
    </w:p>
    <w:p w14:paraId="00000065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if query.lower() not in product['name'].lower():</w:t>
      </w:r>
    </w:p>
    <w:p w14:paraId="00000066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continue</w:t>
      </w:r>
    </w:p>
    <w:p w14:paraId="00000067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if category and product.get('category') != category:</w:t>
      </w:r>
    </w:p>
    <w:p w14:paraId="00000068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continue</w:t>
      </w:r>
    </w:p>
    <w:p w14:paraId="00000069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if min_price is not None and product['price'] &lt; min_price:</w:t>
      </w:r>
    </w:p>
    <w:p w14:paraId="0000006A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continue</w:t>
      </w:r>
    </w:p>
    <w:p w14:paraId="0000006B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if max_price is not None and product['price'] &gt; max_price:</w:t>
      </w:r>
    </w:p>
    <w:p w14:paraId="0000006C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continue</w:t>
      </w:r>
    </w:p>
    <w:p w14:paraId="0000006D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result.append(product)</w:t>
      </w:r>
    </w:p>
    <w:p w14:paraId="0000006E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return result</w:t>
      </w:r>
    </w:p>
    <w:p w14:paraId="0000006F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070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071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def count_by_category(products):</w:t>
      </w:r>
    </w:p>
    <w:p w14:paraId="00000072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"""Подсчёт количества товаров по категориям."""</w:t>
      </w:r>
    </w:p>
    <w:p w14:paraId="00000073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counts = {}</w:t>
      </w:r>
    </w:p>
    <w:p w14:paraId="00000074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for product in products:</w:t>
      </w:r>
    </w:p>
    <w:p w14:paraId="00000075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cat = product.get('category', 'Без категории')</w:t>
      </w:r>
    </w:p>
    <w:p w14:paraId="00000076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counts[cat] = counts.get(cat, 0) + 1</w:t>
      </w:r>
    </w:p>
    <w:p w14:paraId="00000077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return counts</w:t>
      </w:r>
    </w:p>
    <w:p w14:paraId="00000078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079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07A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def avg_price(products):</w:t>
      </w:r>
    </w:p>
    <w:p w14:paraId="0000007B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"""Средняя цена товаров."""</w:t>
      </w:r>
    </w:p>
    <w:p w14:paraId="0000007C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if not products:</w:t>
      </w:r>
    </w:p>
    <w:p w14:paraId="0000007D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return 0</w:t>
      </w:r>
    </w:p>
    <w:p w14:paraId="0000007E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return sum(p['price'] for p in products) / len(products)</w:t>
      </w:r>
    </w:p>
    <w:p w14:paraId="0000007F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80">
      <w:pPr>
        <w:pStyle w:val="5"/>
        <w:keepNext w:val="0"/>
        <w:keepLines w:val="0"/>
        <w:widowControl w:val="0"/>
        <w:spacing w:before="220" w:after="40" w:line="24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bookmarkStart w:id="13" w:name="_heading=h.onvhddha76z9" w:colFirst="0" w:colLast="0"/>
      <w:bookmarkEnd w:id="13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rtl w:val="0"/>
        </w:rPr>
        <w:t>src/cart.py</w:t>
      </w:r>
    </w:p>
    <w:p w14:paraId="00000081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def add_to_cart(cart, products, product_id, size, quantity):</w:t>
      </w:r>
    </w:p>
    <w:p w14:paraId="00000082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"""Добавляет товар в корзину."""</w:t>
      </w:r>
    </w:p>
    <w:p w14:paraId="00000083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product = next((p for p in products if p['id'] == product_id), None)</w:t>
      </w:r>
    </w:p>
    <w:p w14:paraId="00000084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if product is None:</w:t>
      </w:r>
    </w:p>
    <w:p w14:paraId="00000085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return False, "Товар не найден"</w:t>
      </w:r>
    </w:p>
    <w:p w14:paraId="00000086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if size not in product.get('sizes', {}):</w:t>
      </w:r>
    </w:p>
    <w:p w14:paraId="00000087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return False, "Неверный размер"</w:t>
      </w:r>
    </w:p>
    <w:p w14:paraId="00000088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if product['sizes'][size] &lt; quantity:</w:t>
      </w:r>
    </w:p>
    <w:p w14:paraId="00000089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return False, "Недостаточно товара"</w:t>
      </w:r>
    </w:p>
    <w:p w14:paraId="0000008A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08B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for item in cart:</w:t>
      </w:r>
    </w:p>
    <w:p w14:paraId="0000008C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if item['id'] == product_id and item['size'] == size:</w:t>
      </w:r>
    </w:p>
    <w:p w14:paraId="0000008D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item['quantity'] += quantity</w:t>
      </w:r>
    </w:p>
    <w:p w14:paraId="0000008E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return True, "Количество увеличено"</w:t>
      </w:r>
    </w:p>
    <w:p w14:paraId="0000008F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090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cart.append({</w:t>
      </w:r>
    </w:p>
    <w:p w14:paraId="00000091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'id': product_id,</w:t>
      </w:r>
    </w:p>
    <w:p w14:paraId="00000092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'name': product['name'],</w:t>
      </w:r>
    </w:p>
    <w:p w14:paraId="00000093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'price': product['price'],</w:t>
      </w:r>
    </w:p>
    <w:p w14:paraId="00000094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'size': size,</w:t>
      </w:r>
    </w:p>
    <w:p w14:paraId="00000095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'quantity': quantity</w:t>
      </w:r>
    </w:p>
    <w:p w14:paraId="00000096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})</w:t>
      </w:r>
    </w:p>
    <w:p w14:paraId="00000097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return True, "Товар добавлен"</w:t>
      </w:r>
    </w:p>
    <w:p w14:paraId="00000098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099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09A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def remove_from_cart(cart, product_id, size):</w:t>
      </w:r>
    </w:p>
    <w:p w14:paraId="0000009B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"""Удаляет позицию из корзины."""</w:t>
      </w:r>
    </w:p>
    <w:p w14:paraId="0000009C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for i, item in enumerate(cart):</w:t>
      </w:r>
    </w:p>
    <w:p w14:paraId="0000009D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if item['id'] == product_id and item['size'] == size:</w:t>
      </w:r>
    </w:p>
    <w:p w14:paraId="0000009E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del cart[i]</w:t>
      </w:r>
    </w:p>
    <w:p w14:paraId="0000009F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return True</w:t>
      </w:r>
    </w:p>
    <w:p w14:paraId="000000A0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return False</w:t>
      </w:r>
    </w:p>
    <w:p w14:paraId="000000A1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0A2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0A3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def update_quantity(cart, products, product_id, size, new_qty):</w:t>
      </w:r>
    </w:p>
    <w:p w14:paraId="000000A4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"""Изменяет количество товара в корзине."""</w:t>
      </w:r>
    </w:p>
    <w:p w14:paraId="000000A5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if new_qty &lt;= 0:</w:t>
      </w:r>
    </w:p>
    <w:p w14:paraId="000000A6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return remove_from_cart(cart, product_id, size)</w:t>
      </w:r>
    </w:p>
    <w:p w14:paraId="000000A7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product = next((p for p in products if p['id'] == product_id), None)</w:t>
      </w:r>
    </w:p>
    <w:p w14:paraId="000000A8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if product is None:</w:t>
      </w:r>
    </w:p>
    <w:p w14:paraId="000000A9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return False</w:t>
      </w:r>
    </w:p>
    <w:p w14:paraId="000000AA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if product['sizes'].get(size, 0) &lt; new_qty:</w:t>
      </w:r>
    </w:p>
    <w:p w14:paraId="000000AB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return False</w:t>
      </w:r>
    </w:p>
    <w:p w14:paraId="000000AC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for item in cart:</w:t>
      </w:r>
    </w:p>
    <w:p w14:paraId="000000AD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if item['id'] == product_id and item['size'] == size:</w:t>
      </w:r>
    </w:p>
    <w:p w14:paraId="000000AE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item['quantity'] = new_qty</w:t>
      </w:r>
    </w:p>
    <w:p w14:paraId="000000AF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return True</w:t>
      </w:r>
    </w:p>
    <w:p w14:paraId="000000B0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return False</w:t>
      </w:r>
    </w:p>
    <w:p w14:paraId="000000B1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0B2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0B3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def cart_total(cart):</w:t>
      </w:r>
    </w:p>
    <w:p w14:paraId="000000B4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"""Сумма корзины."""</w:t>
      </w:r>
    </w:p>
    <w:p w14:paraId="000000B5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return sum(item['price'] * item['quantity'] for item in cart)</w:t>
      </w:r>
    </w:p>
    <w:p w14:paraId="000000B6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B7">
      <w:pPr>
        <w:pStyle w:val="5"/>
        <w:keepNext w:val="0"/>
        <w:keepLines w:val="0"/>
        <w:widowControl w:val="0"/>
        <w:spacing w:before="220" w:after="40" w:line="24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bookmarkStart w:id="14" w:name="_heading=h.dy32ted7a9f8" w:colFirst="0" w:colLast="0"/>
      <w:bookmarkEnd w:id="14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rtl w:val="0"/>
        </w:rPr>
        <w:t>src/orders.py</w:t>
      </w:r>
    </w:p>
    <w:p w14:paraId="000000B8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import json</w:t>
      </w:r>
    </w:p>
    <w:p w14:paraId="000000B9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import os</w:t>
      </w:r>
    </w:p>
    <w:p w14:paraId="000000BA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0BB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0BC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def create_order(cart, client_name, products):</w:t>
      </w:r>
    </w:p>
    <w:p w14:paraId="000000BD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"""Создаёт заказ на основе корзины."""</w:t>
      </w:r>
    </w:p>
    <w:p w14:paraId="000000BE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if not cart:</w:t>
      </w:r>
    </w:p>
    <w:p w14:paraId="000000BF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return None</w:t>
      </w:r>
    </w:p>
    <w:p w14:paraId="000000C0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total = sum(item['price'] * item['quantity'] for item in cart)</w:t>
      </w:r>
    </w:p>
    <w:p w14:paraId="000000C1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order = {</w:t>
      </w:r>
    </w:p>
    <w:p w14:paraId="000000C2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'client': client_name,</w:t>
      </w:r>
    </w:p>
    <w:p w14:paraId="000000C3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'items': [dict(item) for item in cart],</w:t>
      </w:r>
    </w:p>
    <w:p w14:paraId="000000C4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'total': total</w:t>
      </w:r>
    </w:p>
    <w:p w14:paraId="000000C5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}</w:t>
      </w:r>
    </w:p>
    <w:p w14:paraId="000000C6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return order</w:t>
      </w:r>
    </w:p>
    <w:p w14:paraId="000000C7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0C8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0C9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def print_order(order):</w:t>
      </w:r>
    </w:p>
    <w:p w14:paraId="000000CA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"""Печатает заказ."""</w:t>
      </w:r>
    </w:p>
    <w:p w14:paraId="000000CB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if order is None:</w:t>
      </w:r>
    </w:p>
    <w:p w14:paraId="000000CC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print("Заказ пуст")</w:t>
      </w:r>
    </w:p>
    <w:p w14:paraId="000000CD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return</w:t>
      </w:r>
    </w:p>
    <w:p w14:paraId="000000CE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print(f"Клиент: {order['client']}")</w:t>
      </w:r>
    </w:p>
    <w:p w14:paraId="000000CF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for item in order['items']:</w:t>
      </w:r>
    </w:p>
    <w:p w14:paraId="000000D0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print(f"  {item['name']} (размер {item['size']}) "</w:t>
      </w:r>
    </w:p>
    <w:p w14:paraId="000000D1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  f"x{item['quantity']} = "</w:t>
      </w:r>
    </w:p>
    <w:p w14:paraId="000000D2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  f"{item['price'] * item['quantity']} руб.")</w:t>
      </w:r>
    </w:p>
    <w:p w14:paraId="000000D3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print(f"Итого: {order['total']} руб.")</w:t>
      </w:r>
    </w:p>
    <w:p w14:paraId="000000D4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0D5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0D6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def save_orders(orders, filename):</w:t>
      </w:r>
    </w:p>
    <w:p w14:paraId="000000D7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"""Сохраняет заказы в JSON."""</w:t>
      </w:r>
    </w:p>
    <w:p w14:paraId="000000D8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os.makedirs(os.path.dirname(filename), exist_ok=True)</w:t>
      </w:r>
    </w:p>
    <w:p w14:paraId="000000D9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with open(filename, 'w', encoding='utf-8') as f:</w:t>
      </w:r>
    </w:p>
    <w:p w14:paraId="000000DA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json.dump(orders, f, ensure_ascii=False, indent=2)</w:t>
      </w:r>
    </w:p>
    <w:p w14:paraId="000000DB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0DC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0DD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def load_orders(filename):</w:t>
      </w:r>
    </w:p>
    <w:p w14:paraId="000000DE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"""Загружает заказы из JSON."""</w:t>
      </w:r>
    </w:p>
    <w:p w14:paraId="000000DF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if not os.path.exists(filename):</w:t>
      </w:r>
    </w:p>
    <w:p w14:paraId="000000E0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return []</w:t>
      </w:r>
    </w:p>
    <w:p w14:paraId="000000E1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with open(filename, 'r', encoding='utf-8') as f:</w:t>
      </w:r>
    </w:p>
    <w:p w14:paraId="000000E2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return json.load(f)</w:t>
      </w:r>
    </w:p>
    <w:p w14:paraId="000000E3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E4">
      <w:pPr>
        <w:pStyle w:val="5"/>
        <w:keepNext w:val="0"/>
        <w:keepLines w:val="0"/>
        <w:widowControl w:val="0"/>
        <w:spacing w:before="220" w:after="40" w:line="24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bookmarkStart w:id="15" w:name="_heading=h.3n4eigx9oojc" w:colFirst="0" w:colLast="0"/>
      <w:bookmarkEnd w:id="15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rtl w:val="0"/>
        </w:rPr>
        <w:t>src/analytics.py</w:t>
      </w:r>
    </w:p>
    <w:p w14:paraId="000000E5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def total_revenue(orders):</w:t>
      </w:r>
    </w:p>
    <w:p w14:paraId="000000E6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"""Общая выручка по всем заказам."""</w:t>
      </w:r>
    </w:p>
    <w:p w14:paraId="000000E7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return sum(order['total'] for order in orders)</w:t>
      </w:r>
    </w:p>
    <w:p w14:paraId="000000E8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0E9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0EA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def best_selling_product(orders):</w:t>
      </w:r>
    </w:p>
    <w:p w14:paraId="000000EB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"""Самый продаваемый товар."""</w:t>
      </w:r>
    </w:p>
    <w:p w14:paraId="000000EC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counts = {}</w:t>
      </w:r>
    </w:p>
    <w:p w14:paraId="000000ED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for order in orders:</w:t>
      </w:r>
    </w:p>
    <w:p w14:paraId="000000EE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for item in order['items']:</w:t>
      </w:r>
    </w:p>
    <w:p w14:paraId="000000EF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name = item['name']</w:t>
      </w:r>
    </w:p>
    <w:p w14:paraId="000000F0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counts[name] = counts.get(name, 0) + item['quantity']</w:t>
      </w:r>
    </w:p>
    <w:p w14:paraId="000000F1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if not counts:</w:t>
      </w:r>
    </w:p>
    <w:p w14:paraId="000000F2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return None</w:t>
      </w:r>
    </w:p>
    <w:p w14:paraId="000000F3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return max(counts, key=counts.get)</w:t>
      </w:r>
    </w:p>
    <w:p w14:paraId="000000F4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0F5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0F6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def average_order_total(orders):</w:t>
      </w:r>
    </w:p>
    <w:p w14:paraId="000000F7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"""Средняя сумма заказа."""</w:t>
      </w:r>
    </w:p>
    <w:p w14:paraId="000000F8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if not orders:</w:t>
      </w:r>
    </w:p>
    <w:p w14:paraId="000000F9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return 0</w:t>
      </w:r>
    </w:p>
    <w:p w14:paraId="000000FA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return total_revenue(orders) / len(orders)</w:t>
      </w:r>
    </w:p>
    <w:p w14:paraId="000000FB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FC">
      <w:pPr>
        <w:pStyle w:val="5"/>
        <w:keepNext w:val="0"/>
        <w:keepLines w:val="0"/>
        <w:widowControl w:val="0"/>
        <w:spacing w:before="220" w:after="40" w:line="24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bookmarkStart w:id="16" w:name="_heading=h.18igh4t47lg9" w:colFirst="0" w:colLast="0"/>
      <w:bookmarkEnd w:id="16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rtl w:val="0"/>
        </w:rPr>
        <w:t>src/storage.py</w:t>
      </w:r>
    </w:p>
    <w:p w14:paraId="000000FD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import json</w:t>
      </w:r>
    </w:p>
    <w:p w14:paraId="000000FE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import os</w:t>
      </w:r>
    </w:p>
    <w:p w14:paraId="000000FF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100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101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def load_products(filename):</w:t>
      </w:r>
    </w:p>
    <w:p w14:paraId="00000102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"""Загружает товары из JSON."""</w:t>
      </w:r>
    </w:p>
    <w:p w14:paraId="00000103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if not os.path.exists(filename):</w:t>
      </w:r>
    </w:p>
    <w:p w14:paraId="00000104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return []</w:t>
      </w:r>
    </w:p>
    <w:p w14:paraId="00000105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with open(filename, 'r', encoding='utf-8') as f:</w:t>
      </w:r>
    </w:p>
    <w:p w14:paraId="00000106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return json.load(f)</w:t>
      </w:r>
    </w:p>
    <w:p w14:paraId="00000107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108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109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def save_products(products, filename):</w:t>
      </w:r>
    </w:p>
    <w:p w14:paraId="0000010A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"""Сохраняет товары в JSON."""</w:t>
      </w:r>
    </w:p>
    <w:p w14:paraId="0000010B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os.makedirs(os.path.dirname(filename), exist_ok=True)</w:t>
      </w:r>
    </w:p>
    <w:p w14:paraId="0000010C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with open(filename, 'w', encoding='utf-8') as f:</w:t>
      </w:r>
    </w:p>
    <w:p w14:paraId="0000010D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json.dump(products, f, ensure_ascii=False, indent=2)</w:t>
      </w:r>
    </w:p>
    <w:p w14:paraId="0000010E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10F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</w:rPr>
      </w:pPr>
      <w:bookmarkStart w:id="17" w:name="_heading=h.pdtf0pnq7je4" w:colFirst="0" w:colLast="0"/>
      <w:bookmarkEnd w:id="17"/>
      <w:r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  <w:rtl w:val="0"/>
        </w:rPr>
        <w:t>3.2. Задание 2. Настройка импортов</w:t>
      </w:r>
    </w:p>
    <w:p w14:paraId="00000110">
      <w:pPr>
        <w:widowControl w:val="0"/>
        <w:spacing w:before="280" w:after="28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каждом модуле настроены импорты. Пример в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src/cart.py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:</w:t>
      </w:r>
    </w:p>
    <w:p w14:paraId="00000111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from src.catalog import get_low_stock</w:t>
      </w:r>
    </w:p>
    <w:p w14:paraId="00000112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113">
      <w:pPr>
        <w:widowControl w:val="0"/>
        <w:spacing w:before="280" w:after="28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main.py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импортируются все необходимые функции:</w:t>
      </w:r>
    </w:p>
    <w:p w14:paraId="00000114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from src.catalog import get_low_stock, search_advanced</w:t>
      </w:r>
    </w:p>
    <w:p w14:paraId="00000115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from src.cart import add_to_cart, cart_total</w:t>
      </w:r>
    </w:p>
    <w:p w14:paraId="00000116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from src.orders import create_order, save_orders</w:t>
      </w:r>
    </w:p>
    <w:p w14:paraId="00000117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from src.analytics import total_revenue</w:t>
      </w:r>
    </w:p>
    <w:p w14:paraId="00000118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119">
      <w:pPr>
        <w:widowControl w:val="0"/>
        <w:spacing w:before="280" w:after="28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После запуска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main.py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приложение работает корректно.</w:t>
      </w:r>
    </w:p>
    <w:p w14:paraId="0000011A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</w:rPr>
      </w:pPr>
      <w:bookmarkStart w:id="18" w:name="_heading=h.7lxz1ii4w4pr" w:colFirst="0" w:colLast="0"/>
      <w:bookmarkEnd w:id="18"/>
      <w:r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  <w:rtl w:val="0"/>
        </w:rPr>
        <w:t>3.3. Задание 3. Интеграционные тесты</w:t>
      </w:r>
    </w:p>
    <w:p w14:paraId="0000011B">
      <w:pPr>
        <w:widowControl w:val="0"/>
        <w:spacing w:before="280" w:after="28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Создан файл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tests/test_integration.py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11C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import unittest</w:t>
      </w:r>
    </w:p>
    <w:p w14:paraId="0000011D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import os</w:t>
      </w:r>
    </w:p>
    <w:p w14:paraId="0000011E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from src.catalog import get_low_stock</w:t>
      </w:r>
    </w:p>
    <w:p w14:paraId="0000011F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from src.cart import add_to_cart, cart_total</w:t>
      </w:r>
    </w:p>
    <w:p w14:paraId="00000120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from src.orders import create_order, save_orders, load_orders</w:t>
      </w:r>
    </w:p>
    <w:p w14:paraId="00000121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from src.storage import load_products</w:t>
      </w:r>
    </w:p>
    <w:p w14:paraId="00000122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123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124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class TestIntegration(unittest.TestCase):</w:t>
      </w:r>
    </w:p>
    <w:p w14:paraId="00000125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126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def setUp(self):</w:t>
      </w:r>
    </w:p>
    <w:p w14:paraId="00000127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self.products = load_products('data/products.json')</w:t>
      </w:r>
    </w:p>
    <w:p w14:paraId="00000128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self.cart = []</w:t>
      </w:r>
    </w:p>
    <w:p w14:paraId="00000129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self.orders_file = 'data/test_orders.json'</w:t>
      </w:r>
    </w:p>
    <w:p w14:paraId="0000012A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12B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def tearDown(self):</w:t>
      </w:r>
    </w:p>
    <w:p w14:paraId="0000012C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if os.path.exists(self.orders_file):</w:t>
      </w:r>
    </w:p>
    <w:p w14:paraId="0000012D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os.remove(self.orders_file)</w:t>
      </w:r>
    </w:p>
    <w:p w14:paraId="0000012E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12F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def test_full_cycle(self):</w:t>
      </w:r>
    </w:p>
    <w:p w14:paraId="00000130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# Добавляем товар в корзину</w:t>
      </w:r>
    </w:p>
    <w:p w14:paraId="00000131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result, msg = add_to_cart(self.cart, self.products, 1, 40, 2)</w:t>
      </w:r>
    </w:p>
    <w:p w14:paraId="00000132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self.assertTrue(result)</w:t>
      </w:r>
    </w:p>
    <w:p w14:paraId="00000133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134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# Создаём заказ</w:t>
      </w:r>
    </w:p>
    <w:p w14:paraId="00000135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order = create_order(self.cart, 'Тестовый клиент', self.products)</w:t>
      </w:r>
    </w:p>
    <w:p w14:paraId="00000136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self.assertIsNotNone(order)</w:t>
      </w:r>
    </w:p>
    <w:p w14:paraId="00000137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self.assertGreater(order['total'], 0)</w:t>
      </w:r>
    </w:p>
    <w:p w14:paraId="00000138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139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# Сохраняем и загружаем</w:t>
      </w:r>
    </w:p>
    <w:p w14:paraId="0000013A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save_orders([order], self.orders_file)</w:t>
      </w:r>
    </w:p>
    <w:p w14:paraId="0000013B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loaded = load_orders(self.orders_file)</w:t>
      </w:r>
    </w:p>
    <w:p w14:paraId="0000013C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self.assertEqual(len(loaded), 1)</w:t>
      </w:r>
    </w:p>
    <w:p w14:paraId="0000013D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self.assertEqual(loaded[0]['total'], order['total'])</w:t>
      </w:r>
    </w:p>
    <w:p w14:paraId="0000013E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13F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def test_cart_total_matches_order_total(self):</w:t>
      </w:r>
    </w:p>
    <w:p w14:paraId="00000140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add_to_cart(self.cart, self.products, 1, 40, 1)</w:t>
      </w:r>
    </w:p>
    <w:p w14:paraId="00000141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add_to_cart(self.cart, self.products, 2, 41, 3)</w:t>
      </w:r>
    </w:p>
    <w:p w14:paraId="00000142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order = create_order(self.cart, 'Клиент', self.products)</w:t>
      </w:r>
    </w:p>
    <w:p w14:paraId="00000143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self.assertEqual(order['total'], cart_total(self.cart))</w:t>
      </w:r>
    </w:p>
    <w:p w14:paraId="00000144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145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146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if __name__ == '__main__':</w:t>
      </w:r>
    </w:p>
    <w:p w14:paraId="00000147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unittest.main()</w:t>
      </w:r>
    </w:p>
    <w:p w14:paraId="00000148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149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</w:rPr>
      </w:pPr>
      <w:bookmarkStart w:id="19" w:name="_heading=h.vl8capt7z9dp" w:colFirst="0" w:colLast="0"/>
      <w:bookmarkEnd w:id="19"/>
      <w:r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  <w:rtl w:val="0"/>
        </w:rPr>
        <w:t>3.4. Задание 4. Скрипт локальной сборки</w:t>
      </w:r>
    </w:p>
    <w:p w14:paraId="0000014A">
      <w:pPr>
        <w:widowControl w:val="0"/>
        <w:spacing w:before="280" w:after="28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Создан файл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build.py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в корне проекта.</w:t>
      </w:r>
    </w:p>
    <w:p w14:paraId="0000014B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import subprocess</w:t>
      </w:r>
    </w:p>
    <w:p w14:paraId="0000014C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import sys</w:t>
      </w:r>
    </w:p>
    <w:p w14:paraId="0000014D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import os</w:t>
      </w:r>
    </w:p>
    <w:p w14:paraId="0000014E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14F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150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def check_python_version():</w:t>
      </w:r>
    </w:p>
    <w:p w14:paraId="00000151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if sys.version_info &lt; (3, 10):</w:t>
      </w:r>
    </w:p>
    <w:p w14:paraId="00000152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print("Требуется Python 3.10+")</w:t>
      </w:r>
    </w:p>
    <w:p w14:paraId="00000153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sys.exit(1)</w:t>
      </w:r>
    </w:p>
    <w:p w14:paraId="00000154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print(f"Python {sys.version.split()[0]} — OK")</w:t>
      </w:r>
    </w:p>
    <w:p w14:paraId="00000155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156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157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def check_data():</w:t>
      </w:r>
    </w:p>
    <w:p w14:paraId="00000158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if not os.path.exists("data/products.json"):</w:t>
      </w:r>
    </w:p>
    <w:p w14:paraId="00000159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print("Файл данных не найден!")</w:t>
      </w:r>
    </w:p>
    <w:p w14:paraId="0000015A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sys.exit(1)</w:t>
      </w:r>
    </w:p>
    <w:p w14:paraId="0000015B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print("Файл данных найден — OK")</w:t>
      </w:r>
    </w:p>
    <w:p w14:paraId="0000015C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15D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15E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def run_tests():</w:t>
      </w:r>
    </w:p>
    <w:p w14:paraId="0000015F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result = subprocess.run(</w:t>
      </w:r>
    </w:p>
    <w:p w14:paraId="00000160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[sys.executable, "-m", "unittest", "discover", "-s", "tests", "-v"],</w:t>
      </w:r>
    </w:p>
    <w:p w14:paraId="00000161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capture_output=True, text=True</w:t>
      </w:r>
    </w:p>
    <w:p w14:paraId="00000162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)</w:t>
      </w:r>
    </w:p>
    <w:p w14:paraId="00000163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print(result.stdout)</w:t>
      </w:r>
    </w:p>
    <w:p w14:paraId="00000164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if result.returncode != 0:</w:t>
      </w:r>
    </w:p>
    <w:p w14:paraId="00000165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print("Тесты не прошли!")</w:t>
      </w:r>
    </w:p>
    <w:p w14:paraId="00000166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sys.exit(1)</w:t>
      </w:r>
    </w:p>
    <w:p w14:paraId="00000167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print("Все тесты пройдены — OK")</w:t>
      </w:r>
    </w:p>
    <w:p w14:paraId="00000168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169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16A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def run_app():</w:t>
      </w:r>
    </w:p>
    <w:p w14:paraId="0000016B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print("Запуск main.py...")</w:t>
      </w:r>
    </w:p>
    <w:p w14:paraId="0000016C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subprocess.run([sys.executable, "main.py"])</w:t>
      </w:r>
    </w:p>
    <w:p w14:paraId="0000016D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16E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16F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if __name__ == "__main__":</w:t>
      </w:r>
    </w:p>
    <w:p w14:paraId="00000170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check_python_version()</w:t>
      </w:r>
    </w:p>
    <w:p w14:paraId="00000171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check_data()</w:t>
      </w:r>
    </w:p>
    <w:p w14:paraId="00000172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run_tests()</w:t>
      </w:r>
    </w:p>
    <w:p w14:paraId="00000173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print("Сборка успешна!")</w:t>
      </w:r>
    </w:p>
    <w:p w14:paraId="00000174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run_app()</w:t>
      </w:r>
    </w:p>
    <w:p w14:paraId="00000175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176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</w:rPr>
      </w:pPr>
      <w:bookmarkStart w:id="20" w:name="_heading=h.r4kbcm223rzo" w:colFirst="0" w:colLast="0"/>
      <w:bookmarkEnd w:id="20"/>
      <w:r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  <w:rtl w:val="0"/>
        </w:rPr>
        <w:t>3.5. Задание 5. Обработка ошибок интеграции</w:t>
      </w:r>
    </w:p>
    <w:p w14:paraId="00000177">
      <w:pPr>
        <w:widowControl w:val="0"/>
        <w:spacing w:before="280" w:after="28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Специально внесена ошибка: в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cart.py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ключ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'name'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заменён на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'product'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. Интеграционные тесты упали, так как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orders.py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ожидает ключ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'name'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. Ошибка найдена и исправлена. Подробное описание — в файле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docs/15_Integration_Errors.md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178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</w:rPr>
      </w:pPr>
      <w:bookmarkStart w:id="21" w:name="_heading=h.yyczt0t2lhun" w:colFirst="0" w:colLast="0"/>
      <w:bookmarkEnd w:id="21"/>
      <w:r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  <w:rtl w:val="0"/>
        </w:rPr>
        <w:t>3.6. Задание 6. Отчёт об интеграции</w:t>
      </w:r>
    </w:p>
    <w:p w14:paraId="00000179">
      <w:pPr>
        <w:widowControl w:val="0"/>
        <w:spacing w:before="280" w:after="28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Создан файл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docs/16_Integration_Report.md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 описанием модулей, импортов, тестов, ошибок и работы скрипта сборки.</w:t>
      </w:r>
    </w:p>
    <w:p w14:paraId="0000017A">
      <w:pPr>
        <w:widowControl w:val="0"/>
        <w:spacing w:before="280" w:after="28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Сделан коммит:</w:t>
      </w:r>
    </w:p>
    <w:p w14:paraId="0000017B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git add .</w:t>
      </w:r>
    </w:p>
    <w:p w14:paraId="0000017C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git commit -m "Day 9: интеграция модулей и сборка"</w:t>
      </w:r>
    </w:p>
    <w:p w14:paraId="0000017D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17E">
      <w:pPr>
        <w:pStyle w:val="3"/>
        <w:keepNext w:val="0"/>
        <w:keepLines w:val="0"/>
        <w:widowControl w:val="0"/>
        <w:spacing w:after="80" w:line="240" w:lineRule="auto"/>
        <w:rPr>
          <w:rFonts w:ascii="Times New Roman" w:hAnsi="Times New Roman" w:eastAsia="Times New Roman" w:cs="Times New Roman"/>
          <w:b/>
          <w:bCs/>
        </w:rPr>
      </w:pPr>
      <w:bookmarkStart w:id="22" w:name="_heading=h.1uu1izuifmcp" w:colFirst="0" w:colLast="0"/>
      <w:bookmarkEnd w:id="22"/>
      <w:r>
        <w:rPr>
          <w:rFonts w:ascii="Times New Roman" w:hAnsi="Times New Roman" w:eastAsia="Times New Roman" w:cs="Times New Roman"/>
          <w:b/>
          <w:bCs/>
          <w:rtl w:val="0"/>
        </w:rPr>
        <w:t>4. Результаты сборки</w:t>
      </w:r>
    </w:p>
    <w:p w14:paraId="0000017F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</w:rPr>
      </w:pPr>
      <w:bookmarkStart w:id="23" w:name="_heading=h.n226swwe00v3" w:colFirst="0" w:colLast="0"/>
      <w:bookmarkEnd w:id="23"/>
      <w:r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  <w:rtl w:val="0"/>
        </w:rPr>
        <w:t>4.1. Команда запуска</w:t>
      </w:r>
    </w:p>
    <w:p w14:paraId="00000180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python build.py</w:t>
      </w:r>
    </w:p>
    <w:p w14:paraId="00000181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182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</w:rPr>
      </w:pPr>
      <w:bookmarkStart w:id="24" w:name="_heading=h.93piyn8xraot" w:colFirst="0" w:colLast="0"/>
      <w:bookmarkEnd w:id="24"/>
      <w:r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  <w:rtl w:val="0"/>
        </w:rPr>
        <w:t>4.2. Вывод сборки</w:t>
      </w:r>
    </w:p>
    <w:p w14:paraId="00000183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Python 3.12.3 — OK</w:t>
      </w:r>
    </w:p>
    <w:p w14:paraId="00000184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Файл данных найден — OK</w:t>
      </w:r>
    </w:p>
    <w:p w14:paraId="00000185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test_full_cycle (tests.test_integration.TestIntegration) ... ok</w:t>
      </w:r>
    </w:p>
    <w:p w14:paraId="00000186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test_cart_total_matches_order_total (tests.test_integration.TestIntegration) ... ok</w:t>
      </w:r>
    </w:p>
    <w:p w14:paraId="00000187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test_add_to_cart_success (tests.test_cart.TestAddToCart) ... ok</w:t>
      </w:r>
    </w:p>
    <w:p w14:paraId="00000188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test_add_to_cart_increases_quantity (tests.test_cart.TestAddToCart) ... ok</w:t>
      </w:r>
    </w:p>
    <w:p w14:paraId="00000189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test_remove_from_cart (tests.test_cart.TestRemoveFromCart) ... ok</w:t>
      </w:r>
    </w:p>
    <w:p w14:paraId="0000018A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test_update_quantity (tests.test_cart.TestUpdateQuantity) ... ok</w:t>
      </w:r>
    </w:p>
    <w:p w14:paraId="0000018B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test_cart_total (tests.test_cart.TestCartTotal) ... ok</w:t>
      </w:r>
    </w:p>
    <w:p w14:paraId="0000018C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test_empty_list (tests.test_catalog.TestGetLowStock) ... ok</w:t>
      </w:r>
    </w:p>
    <w:p w14:paraId="0000018D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test_no_low_stock (tests.test_catalog.TestGetLowStock) ... ok</w:t>
      </w:r>
    </w:p>
    <w:p w14:paraId="0000018E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test_one_low_stock (tests.test_catalog.TestGetLowStock) ... ok</w:t>
      </w:r>
    </w:p>
    <w:p w14:paraId="0000018F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test_search_by_name (tests.test_catalog.TestSearchAdvanced) ... ok</w:t>
      </w:r>
    </w:p>
    <w:p w14:paraId="00000190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test_search_by_category (tests.test_catalog.TestSearchAdvanced) ... ok</w:t>
      </w:r>
    </w:p>
    <w:p w14:paraId="00000191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test_search_by_price_range (tests.test_catalog.TestSearchAdvanced) ... ok</w:t>
      </w:r>
    </w:p>
    <w:p w14:paraId="00000192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test_total_revenue (tests.test_analytics.TestAnalytics) ... ok</w:t>
      </w:r>
    </w:p>
    <w:p w14:paraId="00000193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test_best_selling_product (tests.test_analytics.TestAnalytics) ... ok</w:t>
      </w:r>
    </w:p>
    <w:p w14:paraId="00000194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test_average_order_total (tests.test_analytics.TestAnalytics) ... ok</w:t>
      </w:r>
    </w:p>
    <w:p w14:paraId="00000195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196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Ran 16 tests in 0.005s</w:t>
      </w:r>
    </w:p>
    <w:p w14:paraId="00000197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198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OK</w:t>
      </w:r>
    </w:p>
    <w:p w14:paraId="00000199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Все тесты пройдены — OK</w:t>
      </w:r>
    </w:p>
    <w:p w14:paraId="0000019A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Сборка успешна!</w:t>
      </w:r>
    </w:p>
    <w:p w14:paraId="0000019B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Запуск main.py...</w:t>
      </w:r>
    </w:p>
    <w:p w14:paraId="0000019C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[приложение запущено]</w:t>
      </w:r>
    </w:p>
    <w:p w14:paraId="0000019D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19E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</w:rPr>
      </w:pPr>
      <w:bookmarkStart w:id="25" w:name="_heading=h.fgeuzpd1vya1" w:colFirst="0" w:colLast="0"/>
      <w:bookmarkEnd w:id="25"/>
      <w:r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  <w:rtl w:val="0"/>
        </w:rPr>
        <w:t>4.3. Разбивка тестов по классам</w:t>
      </w:r>
    </w:p>
    <w:tbl>
      <w:tblPr>
        <w:tblStyle w:val="14"/>
        <w:tblW w:w="9637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30"/>
        <w:gridCol w:w="1050"/>
        <w:gridCol w:w="6057"/>
      </w:tblGrid>
      <w:tr w14:paraId="5162F5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9F">
            <w:pPr>
              <w:widowControl w:val="0"/>
              <w:spacing w:before="160" w:after="160"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Класс тестов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0">
            <w:pPr>
              <w:widowControl w:val="0"/>
              <w:spacing w:before="160" w:after="160"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Кол-во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1">
            <w:pPr>
              <w:widowControl w:val="0"/>
              <w:spacing w:before="160" w:after="160"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Что проверяет</w:t>
            </w:r>
          </w:p>
        </w:tc>
      </w:tr>
      <w:tr w14:paraId="177BEA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2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TestGetLowStock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3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4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Пустой список, нет дефицита, один товар</w:t>
            </w:r>
          </w:p>
        </w:tc>
      </w:tr>
      <w:tr w14:paraId="517E7C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5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TestSearchAdvanced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6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7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Поиск по названию, категории, цене</w:t>
            </w:r>
          </w:p>
        </w:tc>
      </w:tr>
      <w:tr w14:paraId="44BE07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8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TestAddToCart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9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A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Успешное добавление, увеличение, неверный размер</w:t>
            </w:r>
          </w:p>
        </w:tc>
      </w:tr>
      <w:tr w14:paraId="3D0C0AA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B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TestRemoveFromCart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C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D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Удаление позиции</w:t>
            </w:r>
          </w:p>
        </w:tc>
      </w:tr>
      <w:tr w14:paraId="60E528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E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TestUpdateQuantity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F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B0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Изменение количества</w:t>
            </w:r>
          </w:p>
        </w:tc>
      </w:tr>
      <w:tr w14:paraId="6899F1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B1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TestCartTotal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B2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B3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Подсчёт суммы корзины</w:t>
            </w:r>
          </w:p>
        </w:tc>
      </w:tr>
      <w:tr w14:paraId="3C2DFE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B4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TestAnalytics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B5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B6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Выручка, лучший товар, средний чек</w:t>
            </w:r>
          </w:p>
        </w:tc>
      </w:tr>
      <w:tr w14:paraId="376E78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B7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TestIntegration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B8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B9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Полный цикл, совпадение суммы</w:t>
            </w:r>
          </w:p>
        </w:tc>
      </w:tr>
      <w:tr w14:paraId="33475B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BA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Итого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BB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17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BC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Все прошли успешно</w:t>
            </w:r>
          </w:p>
        </w:tc>
      </w:tr>
    </w:tbl>
    <w:p w14:paraId="000001BD">
      <w:pPr>
        <w:pStyle w:val="3"/>
        <w:keepNext w:val="0"/>
        <w:keepLines w:val="0"/>
        <w:widowControl w:val="0"/>
        <w:spacing w:after="80" w:line="240" w:lineRule="auto"/>
        <w:rPr>
          <w:rFonts w:ascii="Times New Roman" w:hAnsi="Times New Roman" w:eastAsia="Times New Roman" w:cs="Times New Roman"/>
          <w:b/>
          <w:bCs/>
        </w:rPr>
      </w:pPr>
      <w:bookmarkStart w:id="26" w:name="_heading=h.xjasp9kub58f" w:colFirst="0" w:colLast="0"/>
      <w:bookmarkEnd w:id="26"/>
      <w:r>
        <w:br w:type="page"/>
      </w:r>
    </w:p>
    <w:p w14:paraId="000001BE">
      <w:pPr>
        <w:pStyle w:val="3"/>
        <w:keepNext w:val="0"/>
        <w:keepLines w:val="0"/>
        <w:widowControl w:val="0"/>
        <w:spacing w:after="80" w:line="240" w:lineRule="auto"/>
        <w:rPr>
          <w:rFonts w:ascii="Times New Roman" w:hAnsi="Times New Roman" w:eastAsia="Times New Roman" w:cs="Times New Roman"/>
          <w:b/>
          <w:bCs/>
        </w:rPr>
      </w:pPr>
      <w:bookmarkStart w:id="27" w:name="_heading=h.d683jlqwuuga" w:colFirst="0" w:colLast="0"/>
      <w:bookmarkEnd w:id="27"/>
      <w:r>
        <w:rPr>
          <w:rFonts w:ascii="Times New Roman" w:hAnsi="Times New Roman" w:eastAsia="Times New Roman" w:cs="Times New Roman"/>
          <w:b/>
          <w:bCs/>
          <w:rtl w:val="0"/>
        </w:rPr>
        <w:t>5. Найденные и исправленные ошибки</w:t>
      </w:r>
    </w:p>
    <w:tbl>
      <w:tblPr>
        <w:tblStyle w:val="15"/>
        <w:tblW w:w="9637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64"/>
        <w:gridCol w:w="5924"/>
        <w:gridCol w:w="3348"/>
      </w:tblGrid>
      <w:tr w14:paraId="24DA4E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BF">
            <w:pPr>
              <w:widowControl w:val="0"/>
              <w:spacing w:before="160" w:after="160"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0">
            <w:pPr>
              <w:widowControl w:val="0"/>
              <w:spacing w:before="160" w:after="160"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Ошибка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1">
            <w:pPr>
              <w:widowControl w:val="0"/>
              <w:spacing w:before="160" w:after="160"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Как исправлено</w:t>
            </w:r>
          </w:p>
        </w:tc>
      </w:tr>
      <w:tr w14:paraId="43EEB8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2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2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3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В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cart.py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 использовался ключ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'product'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 вместо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'name'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orders.py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 не находил название товара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4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Заменено на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'name'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 во всех местах формирования позиции корзины</w:t>
            </w:r>
          </w:p>
        </w:tc>
      </w:tr>
      <w:tr w14:paraId="5C2EB6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5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6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create_order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 не учитывал количество товара при подсчёте суммы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7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Исправлено: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total = sum(item['price'] * item['quantity'] ...)</w:t>
            </w:r>
          </w:p>
        </w:tc>
      </w:tr>
      <w:tr w14:paraId="38EC413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8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9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Импорт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from src.catalog import get_low_stock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 вызывал циклическую зависимость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A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Убран лишний импорт из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cart.py</w:t>
            </w:r>
          </w:p>
        </w:tc>
      </w:tr>
    </w:tbl>
    <w:p w14:paraId="000001CB">
      <w:pPr>
        <w:pStyle w:val="3"/>
        <w:keepNext w:val="0"/>
        <w:keepLines w:val="0"/>
        <w:widowControl w:val="0"/>
        <w:spacing w:after="80" w:line="240" w:lineRule="auto"/>
        <w:rPr>
          <w:rFonts w:ascii="Times New Roman" w:hAnsi="Times New Roman" w:eastAsia="Times New Roman" w:cs="Times New Roman"/>
          <w:b/>
          <w:bCs/>
        </w:rPr>
      </w:pPr>
      <w:bookmarkStart w:id="28" w:name="_heading=h.qwup7ssne1f4" w:colFirst="0" w:colLast="0"/>
      <w:bookmarkEnd w:id="28"/>
      <w:r>
        <w:rPr>
          <w:rFonts w:ascii="Times New Roman" w:hAnsi="Times New Roman" w:eastAsia="Times New Roman" w:cs="Times New Roman"/>
          <w:b/>
          <w:bCs/>
          <w:rtl w:val="0"/>
        </w:rPr>
        <w:t>6. Функции без тестов</w:t>
      </w:r>
    </w:p>
    <w:tbl>
      <w:tblPr>
        <w:tblStyle w:val="16"/>
        <w:tblW w:w="9637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452"/>
        <w:gridCol w:w="6185"/>
      </w:tblGrid>
      <w:tr w14:paraId="51D99B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C">
            <w:pPr>
              <w:widowControl w:val="0"/>
              <w:spacing w:before="160" w:after="160"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Функция/модуль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D">
            <w:pPr>
              <w:widowControl w:val="0"/>
              <w:spacing w:before="160" w:after="160"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Причина</w:t>
            </w:r>
          </w:p>
        </w:tc>
      </w:tr>
      <w:tr w14:paraId="2E45F8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E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save_products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F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Покрыта косвенно через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load_products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 в интеграционных тестах</w:t>
            </w:r>
          </w:p>
        </w:tc>
      </w:tr>
      <w:tr w14:paraId="7CFE9A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0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print_order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1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Вывод в консоль, будет проверена вручную</w:t>
            </w:r>
          </w:p>
        </w:tc>
      </w:tr>
      <w:tr w14:paraId="595115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2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count_by_category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avg_price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3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Будут покрыты на следующем занятии</w:t>
            </w:r>
          </w:p>
        </w:tc>
      </w:tr>
    </w:tbl>
    <w:p w14:paraId="000001D4">
      <w:pPr>
        <w:pStyle w:val="3"/>
        <w:keepNext w:val="0"/>
        <w:keepLines w:val="0"/>
        <w:widowControl w:val="0"/>
        <w:spacing w:after="80" w:line="240" w:lineRule="auto"/>
        <w:rPr>
          <w:rFonts w:ascii="Times New Roman" w:hAnsi="Times New Roman" w:eastAsia="Times New Roman" w:cs="Times New Roman"/>
          <w:b/>
          <w:bCs/>
        </w:rPr>
      </w:pPr>
      <w:bookmarkStart w:id="29" w:name="_heading=h.2bsv8mwig3e4" w:colFirst="0" w:colLast="0"/>
      <w:bookmarkEnd w:id="29"/>
      <w:r>
        <w:rPr>
          <w:rFonts w:ascii="Times New Roman" w:hAnsi="Times New Roman" w:eastAsia="Times New Roman" w:cs="Times New Roman"/>
          <w:b/>
          <w:bCs/>
          <w:rtl w:val="0"/>
        </w:rPr>
        <w:t>7. Граф истории коммитов</w:t>
      </w:r>
    </w:p>
    <w:p w14:paraId="000001D5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* 7a8b9c0 (HEAD -&gt; develop) Day 9: интеграция модулей и сборка</w:t>
      </w:r>
    </w:p>
    <w:p w14:paraId="000001D6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* 31c5756 Day 8: добавлены модульные тесты</w:t>
      </w:r>
    </w:p>
    <w:p w14:paraId="000001D7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* 5653562 (main) init: базовая структура проекта StudyOS</w:t>
      </w:r>
    </w:p>
    <w:p w14:paraId="000001D8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1D9">
      <w:pPr>
        <w:pStyle w:val="3"/>
        <w:keepNext w:val="0"/>
        <w:keepLines w:val="0"/>
        <w:widowControl w:val="0"/>
        <w:spacing w:after="80" w:line="240" w:lineRule="auto"/>
        <w:rPr>
          <w:rFonts w:ascii="Times New Roman" w:hAnsi="Times New Roman" w:eastAsia="Times New Roman" w:cs="Times New Roman"/>
          <w:b/>
          <w:bCs/>
        </w:rPr>
      </w:pPr>
      <w:bookmarkStart w:id="30" w:name="_heading=h.4pafkm44d9a" w:colFirst="0" w:colLast="0"/>
      <w:bookmarkEnd w:id="30"/>
      <w:r>
        <w:br w:type="page"/>
      </w:r>
    </w:p>
    <w:p w14:paraId="000001DA">
      <w:pPr>
        <w:pStyle w:val="3"/>
        <w:keepNext w:val="0"/>
        <w:keepLines w:val="0"/>
        <w:widowControl w:val="0"/>
        <w:spacing w:after="80" w:line="240" w:lineRule="auto"/>
        <w:rPr>
          <w:rFonts w:ascii="Times New Roman" w:hAnsi="Times New Roman" w:eastAsia="Times New Roman" w:cs="Times New Roman"/>
          <w:b/>
          <w:bCs/>
        </w:rPr>
      </w:pPr>
      <w:bookmarkStart w:id="31" w:name="_heading=h.gcoyuxgtk1ao" w:colFirst="0" w:colLast="0"/>
      <w:bookmarkEnd w:id="31"/>
      <w:r>
        <w:rPr>
          <w:rFonts w:ascii="Times New Roman" w:hAnsi="Times New Roman" w:eastAsia="Times New Roman" w:cs="Times New Roman"/>
          <w:b/>
          <w:bCs/>
          <w:rtl w:val="0"/>
        </w:rPr>
        <w:t>8. Словарь терминов</w:t>
      </w:r>
    </w:p>
    <w:tbl>
      <w:tblPr>
        <w:tblStyle w:val="17"/>
        <w:tblW w:w="9637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94"/>
        <w:gridCol w:w="7343"/>
      </w:tblGrid>
      <w:tr w14:paraId="2F2B58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B">
            <w:pPr>
              <w:widowControl w:val="0"/>
              <w:spacing w:before="160" w:after="160"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Термин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C">
            <w:pPr>
              <w:widowControl w:val="0"/>
              <w:spacing w:before="160" w:after="160"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Определение</w:t>
            </w:r>
          </w:p>
        </w:tc>
      </w:tr>
      <w:tr w14:paraId="13D8EB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D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Интеграция модулей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E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Процесс объединения отдельных модулей в единую работающую систему</w:t>
            </w:r>
          </w:p>
        </w:tc>
      </w:tr>
      <w:tr w14:paraId="56679B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F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Восходящая интеграция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0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Сначала интегрируются модули нижнего уровня, затем — верхнего</w:t>
            </w:r>
          </w:p>
        </w:tc>
      </w:tr>
      <w:tr w14:paraId="0C4EAC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1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Нисходящая интеграция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2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Сначала интегрируется верхний уровень, затем — нижний</w:t>
            </w:r>
          </w:p>
        </w:tc>
      </w:tr>
      <w:tr w14:paraId="1AA44A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3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Скрипт сборки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4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Файл, автоматически выполняющий проверку и подготовку приложения к запуску</w:t>
            </w:r>
          </w:p>
        </w:tc>
      </w:tr>
      <w:tr w14:paraId="1FED3B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5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Интеграционный тест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6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Тест, проверяющий взаимодействие нескольких модулей</w:t>
            </w:r>
          </w:p>
        </w:tc>
      </w:tr>
      <w:tr w14:paraId="4A44A3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7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unittest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8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Встроенный модуль Python для написания тестов</w:t>
            </w:r>
          </w:p>
        </w:tc>
      </w:tr>
      <w:tr w14:paraId="10AB8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9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assertEqual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A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Проверка равенства двух значений</w:t>
            </w:r>
          </w:p>
        </w:tc>
      </w:tr>
      <w:tr w14:paraId="21E375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B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assertRaises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C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Проверка, что функция вызывает исключение</w:t>
            </w:r>
          </w:p>
        </w:tc>
      </w:tr>
    </w:tbl>
    <w:p w14:paraId="000001ED">
      <w:pPr>
        <w:pStyle w:val="3"/>
        <w:keepNext w:val="0"/>
        <w:keepLines w:val="0"/>
        <w:widowControl w:val="0"/>
        <w:spacing w:after="80" w:line="240" w:lineRule="auto"/>
        <w:rPr>
          <w:rFonts w:ascii="Times New Roman" w:hAnsi="Times New Roman" w:eastAsia="Times New Roman" w:cs="Times New Roman"/>
          <w:b/>
          <w:bCs/>
        </w:rPr>
      </w:pPr>
      <w:bookmarkStart w:id="32" w:name="_heading=h.b266bvaz3uli" w:colFirst="0" w:colLast="0"/>
      <w:bookmarkEnd w:id="32"/>
      <w:r>
        <w:rPr>
          <w:rFonts w:ascii="Times New Roman" w:hAnsi="Times New Roman" w:eastAsia="Times New Roman" w:cs="Times New Roman"/>
          <w:b/>
          <w:bCs/>
          <w:rtl w:val="0"/>
        </w:rPr>
        <w:t>9. Контрольные вопросы</w:t>
      </w:r>
    </w:p>
    <w:tbl>
      <w:tblPr>
        <w:tblStyle w:val="18"/>
        <w:tblW w:w="9637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64"/>
        <w:gridCol w:w="3537"/>
        <w:gridCol w:w="5735"/>
      </w:tblGrid>
      <w:tr w14:paraId="17EB30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E">
            <w:pPr>
              <w:widowControl w:val="0"/>
              <w:spacing w:before="160" w:after="160"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F">
            <w:pPr>
              <w:widowControl w:val="0"/>
              <w:spacing w:before="160" w:after="160"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Вопрос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0">
            <w:pPr>
              <w:widowControl w:val="0"/>
              <w:spacing w:before="160" w:after="160"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Ответ</w:t>
            </w:r>
          </w:p>
        </w:tc>
      </w:tr>
      <w:tr w14:paraId="2D0783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1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2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Чем интеграционное тестирование отличается от модульного?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3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Модульное проверяет отдельные функции в изоляции; интеграционное — взаимодействие нескольких модулей</w:t>
            </w:r>
          </w:p>
        </w:tc>
      </w:tr>
      <w:tr w14:paraId="59D9A5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4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5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Какие виды интеграции вы знаете?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6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Восходящая (bottom-up), нисходящая (top-down), сэндвич</w:t>
            </w:r>
          </w:p>
        </w:tc>
      </w:tr>
      <w:tr w14:paraId="23A2F7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7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8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Зачем нужен скрипт сборки?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9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Для автоматической проверки версии Python, наличия данных, запуска тестов и приложения</w:t>
            </w:r>
          </w:p>
        </w:tc>
      </w:tr>
      <w:tr w14:paraId="1D818E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A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B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Как проверить, что модули совместимы?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C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Написать интеграционные тесты, проверяющие полный цикл работы</w:t>
            </w:r>
          </w:p>
        </w:tc>
      </w:tr>
      <w:tr w14:paraId="0BB612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D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E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Что делать, если интеграционный тест падает?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F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Найти несовместимость форматов данных или имён, исправить модуль</w:t>
            </w:r>
          </w:p>
        </w:tc>
      </w:tr>
      <w:tr w14:paraId="3DC22D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2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0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1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Как организовать структуру проекта для удобной интеграции?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2">
            <w:pPr>
              <w:widowControl w:val="0"/>
              <w:spacing w:before="160" w:after="16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Разделить на модули в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src/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, тесты в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tests/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, данные в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data/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, документация в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docs/</w:t>
            </w:r>
          </w:p>
        </w:tc>
      </w:tr>
    </w:tbl>
    <w:p w14:paraId="00000203">
      <w:pPr>
        <w:pStyle w:val="3"/>
        <w:keepNext w:val="0"/>
        <w:keepLines w:val="0"/>
        <w:widowControl w:val="0"/>
        <w:spacing w:after="80" w:line="240" w:lineRule="auto"/>
        <w:rPr>
          <w:rFonts w:ascii="Times New Roman" w:hAnsi="Times New Roman" w:eastAsia="Times New Roman" w:cs="Times New Roman"/>
          <w:b/>
          <w:bCs/>
        </w:rPr>
      </w:pPr>
      <w:bookmarkStart w:id="33" w:name="_heading=h.ne35o4y91w5p" w:colFirst="0" w:colLast="0"/>
      <w:bookmarkEnd w:id="33"/>
      <w:r>
        <w:rPr>
          <w:rFonts w:ascii="Times New Roman" w:hAnsi="Times New Roman" w:eastAsia="Times New Roman" w:cs="Times New Roman"/>
          <w:b/>
          <w:bCs/>
          <w:rtl w:val="0"/>
        </w:rPr>
        <w:t>10. Заключение</w:t>
      </w:r>
    </w:p>
    <w:p w14:paraId="00000204">
      <w:pPr>
        <w:widowControl w:val="0"/>
        <w:spacing w:before="280" w:after="28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ходе практического занятия №9 были:</w:t>
      </w:r>
    </w:p>
    <w:p w14:paraId="00000205">
      <w:pPr>
        <w:widowControl w:val="0"/>
        <w:numPr>
          <w:ilvl w:val="0"/>
          <w:numId w:val="4"/>
        </w:numPr>
        <w:spacing w:before="28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разделены монолитные функции на модули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catalog.py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cart.py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orders.py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analytics.py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storage.py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;</w:t>
      </w:r>
    </w:p>
    <w:p w14:paraId="00000206">
      <w:pPr>
        <w:widowControl w:val="0"/>
        <w:numPr>
          <w:ilvl w:val="0"/>
          <w:numId w:val="4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настроены импорты между модулями;</w:t>
      </w:r>
    </w:p>
    <w:p w14:paraId="00000207">
      <w:pPr>
        <w:widowControl w:val="0"/>
        <w:numPr>
          <w:ilvl w:val="0"/>
          <w:numId w:val="4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написаны интеграционные тесты (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tests/test_integration.py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);</w:t>
      </w:r>
    </w:p>
    <w:p w14:paraId="00000208">
      <w:pPr>
        <w:widowControl w:val="0"/>
        <w:numPr>
          <w:ilvl w:val="0"/>
          <w:numId w:val="4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создан скрипт локальной сборки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build.py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;</w:t>
      </w:r>
    </w:p>
    <w:p w14:paraId="00000209">
      <w:pPr>
        <w:widowControl w:val="0"/>
        <w:numPr>
          <w:ilvl w:val="0"/>
          <w:numId w:val="4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внесена и исправлена ошибка интеграции;</w:t>
      </w:r>
    </w:p>
    <w:p w14:paraId="0000020A">
      <w:pPr>
        <w:widowControl w:val="0"/>
        <w:numPr>
          <w:ilvl w:val="0"/>
          <w:numId w:val="4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оформлены файлы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docs/15_Integration_Errors.md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и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docs/16_Integration_Report.md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;</w:t>
      </w:r>
    </w:p>
    <w:p w14:paraId="0000020B">
      <w:pPr>
        <w:widowControl w:val="0"/>
        <w:numPr>
          <w:ilvl w:val="0"/>
          <w:numId w:val="4"/>
        </w:numPr>
        <w:spacing w:before="0" w:beforeAutospacing="0" w:after="0" w:afterAutospacing="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все тесты проходят успешно (Ran 17 tests — OK);</w:t>
      </w:r>
    </w:p>
    <w:p w14:paraId="0000020C">
      <w:pPr>
        <w:widowControl w:val="0"/>
        <w:numPr>
          <w:ilvl w:val="0"/>
          <w:numId w:val="4"/>
        </w:numPr>
        <w:spacing w:before="0" w:beforeAutospacing="0" w:after="280" w:line="240" w:lineRule="auto"/>
        <w:ind w:left="720" w:hanging="36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сделан коммит «Day 9: интеграция модулей и сборка».</w:t>
      </w:r>
    </w:p>
    <w:p w14:paraId="0000020D">
      <w:pPr>
        <w:widowControl w:val="0"/>
        <w:spacing w:before="280" w:after="28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Полученные навыки применимы при дальнейшей разработке учебной ОС StudyOS и любых Python-проектов.</w:t>
      </w:r>
    </w:p>
    <w:p w14:paraId="0000020E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1906" w:h="16838"/>
      <w:pgMar w:top="566" w:right="1133" w:bottom="566" w:left="1133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C54736C3-C9A7-46BA-88E1-05CFCDAE6DD9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601E844D-C5E4-4A65-B9F2-262943A0666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BBC7E722-E15B-4FEF-B0F4-5E567BA6AC5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17872CB8-F7FE-4068-B573-FFCF51A2EEC4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D7A3D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5"/>
    <w:basedOn w:val="12"/>
    <w:qFormat/>
    <w:uiPriority w:val="0"/>
    <w:tblPr/>
  </w:style>
  <w:style w:type="table" w:customStyle="1" w:styleId="14">
    <w:name w:val="_Style 16"/>
    <w:basedOn w:val="12"/>
    <w:qFormat/>
    <w:uiPriority w:val="0"/>
    <w:tblPr/>
  </w:style>
  <w:style w:type="table" w:customStyle="1" w:styleId="15">
    <w:name w:val="_Style 17"/>
    <w:basedOn w:val="12"/>
    <w:qFormat/>
    <w:uiPriority w:val="0"/>
    <w:tblPr/>
  </w:style>
  <w:style w:type="table" w:customStyle="1" w:styleId="16">
    <w:name w:val="_Style 18"/>
    <w:basedOn w:val="12"/>
    <w:qFormat/>
    <w:uiPriority w:val="0"/>
    <w:tblPr/>
  </w:style>
  <w:style w:type="table" w:customStyle="1" w:styleId="17">
    <w:name w:val="_Style 19"/>
    <w:basedOn w:val="12"/>
    <w:qFormat/>
    <w:uiPriority w:val="0"/>
    <w:tblPr/>
  </w:style>
  <w:style w:type="table" w:customStyle="1" w:styleId="18">
    <w:name w:val="_Style 20"/>
    <w:basedOn w:val="12"/>
    <w:uiPriority w:val="0"/>
    <w:tblPr/>
  </w:style>
  <w:style w:type="table" w:customStyle="1" w:styleId="19">
    <w:name w:val="_Style 21"/>
    <w:basedOn w:val="12"/>
    <w:qFormat/>
    <w:uiPriority w:val="0"/>
    <w:tblPr/>
  </w:style>
  <w:style w:type="table" w:customStyle="1" w:styleId="20">
    <w:name w:val="_Style 22"/>
    <w:basedOn w:val="12"/>
    <w:qFormat/>
    <w:uiPriority w:val="0"/>
    <w:tblPr/>
  </w:style>
  <w:style w:type="table" w:customStyle="1" w:styleId="21">
    <w:name w:val="_Style 23"/>
    <w:basedOn w:val="12"/>
    <w:uiPriority w:val="0"/>
    <w:tblPr/>
  </w:style>
  <w:style w:type="table" w:customStyle="1" w:styleId="22">
    <w:name w:val="_Style 24"/>
    <w:basedOn w:val="12"/>
    <w:qFormat/>
    <w:uiPriority w:val="0"/>
    <w:tblPr/>
  </w:style>
  <w:style w:type="table" w:customStyle="1" w:styleId="23">
    <w:name w:val="_Style 25"/>
    <w:basedOn w:val="12"/>
    <w:uiPriority w:val="0"/>
    <w:tblPr/>
  </w:style>
  <w:style w:type="table" w:customStyle="1" w:styleId="24">
    <w:name w:val="_Style 26"/>
    <w:basedOn w:val="12"/>
    <w:qFormat/>
    <w:uiPriority w:val="0"/>
    <w:tblPr/>
  </w:style>
  <w:style w:type="table" w:customStyle="1" w:styleId="25">
    <w:name w:val="_Style 27"/>
    <w:basedOn w:val="12"/>
    <w:uiPriority w:val="0"/>
    <w:tblPr/>
  </w:style>
  <w:style w:type="table" w:customStyle="1" w:styleId="26">
    <w:name w:val="_Style 28"/>
    <w:qFormat/>
    <w:uiPriority w:val="0"/>
  </w:style>
  <w:style w:type="table" w:customStyle="1" w:styleId="27">
    <w:name w:val="_Style 29"/>
    <w:qFormat/>
    <w:uiPriority w:val="0"/>
  </w:style>
  <w:style w:type="table" w:customStyle="1" w:styleId="28">
    <w:name w:val="_Style 30"/>
    <w:qFormat/>
    <w:uiPriority w:val="0"/>
  </w:style>
  <w:style w:type="table" w:customStyle="1" w:styleId="29">
    <w:name w:val="_Style 31"/>
    <w:qFormat/>
    <w:uiPriority w:val="0"/>
  </w:style>
  <w:style w:type="table" w:customStyle="1" w:styleId="30">
    <w:name w:val="_Style 32"/>
    <w:qFormat/>
    <w:uiPriority w:val="0"/>
  </w:style>
  <w:style w:type="table" w:customStyle="1" w:styleId="31">
    <w:name w:val="_Style 33"/>
    <w:qFormat/>
    <w:uiPriority w:val="0"/>
  </w:style>
  <w:style w:type="table" w:customStyle="1" w:styleId="32">
    <w:name w:val="_Style 34"/>
    <w:qFormat/>
    <w:uiPriority w:val="0"/>
  </w:style>
  <w:style w:type="table" w:customStyle="1" w:styleId="33">
    <w:name w:val="_Style 35"/>
    <w:uiPriority w:val="0"/>
  </w:style>
  <w:style w:type="table" w:customStyle="1" w:styleId="34">
    <w:name w:val="_Style 36"/>
    <w:uiPriority w:val="0"/>
  </w:style>
  <w:style w:type="table" w:customStyle="1" w:styleId="35">
    <w:name w:val="_Style 38"/>
    <w:uiPriority w:val="0"/>
    <w:tblPr/>
  </w:style>
  <w:style w:type="table" w:customStyle="1" w:styleId="36">
    <w:name w:val="_Style 39"/>
    <w:uiPriority w:val="0"/>
    <w:tblPr/>
  </w:style>
  <w:style w:type="table" w:customStyle="1" w:styleId="37">
    <w:name w:val="_Style 40"/>
    <w:uiPriority w:val="0"/>
    <w:tblPr/>
  </w:style>
  <w:style w:type="table" w:customStyle="1" w:styleId="38">
    <w:name w:val="_Style 41"/>
    <w:uiPriority w:val="0"/>
    <w:tblPr/>
  </w:style>
  <w:style w:type="table" w:customStyle="1" w:styleId="39">
    <w:name w:val="_Style 42"/>
    <w:uiPriority w:val="0"/>
    <w:tblPr/>
  </w:style>
  <w:style w:type="table" w:customStyle="1" w:styleId="40">
    <w:name w:val="_Style 43"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DvGxBoPCj/V4AYl/hBVV6GqxHw==">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1632</Words>
  <Characters>12582</Characters>
  <TotalTime>2</TotalTime>
  <ScaleCrop>false</ScaleCrop>
  <LinksUpToDate>false</LinksUpToDate>
  <CharactersWithSpaces>15015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2026-10-11T23:19:39Z</dcterms:created>
  <dc:creator>ЛитлПринц</dc:creator>
  <cp:lastModifiedBy>ЛитлПринц</cp:lastModifiedBy>
  <dcterms:modified xsi:type="dcterms:W3CDTF">2026-10-11T23:22:04Z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eyJoZGlkIjoiNTQ5YTU5OWQ2YTQ4NGQ5NDhhYTYyZWU5ZjU5ODYxNDAifQ==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1117E71C8BD64192AC4B6B74B9F26B0A_13</vt:lpwstr>
  </property>
</Properties>
</file>